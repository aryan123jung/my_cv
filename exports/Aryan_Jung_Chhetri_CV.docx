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0"/>
        <w:gridCol w:w="1560"/>
      </w:tblGrid>
      <w:tr w14:paraId="288BDFEF">
        <w:trPr>
          <w:jc w:val="center"/>
        </w:trPr>
        <w:tc>
          <w:tcPr>
            <w:tcW w:w="78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FFFFFF"/>
            <w:tcMar>
              <w:top w:w="0" w:type="dxa"/>
              <w:left w:w="0" w:type="dxa"/>
              <w:bottom w:w="90" w:type="dxa"/>
              <w:right w:w="0" w:type="dxa"/>
            </w:tcMar>
            <w:vAlign w:val="center"/>
          </w:tcPr>
          <w:p w14:paraId="05DA42F9">
            <w:pPr>
              <w:spacing w:before="0" w:after="40" w:line="360" w:lineRule="auto"/>
            </w:pPr>
            <w:r>
              <w:rPr>
                <w:rFonts w:ascii="Calibri" w:hAnsi="Calibri"/>
                <w:b/>
                <w:i w:val="0"/>
                <w:color w:val="121F2E"/>
                <w:sz w:val="43"/>
              </w:rPr>
              <w:t>ARYAN JUNG CHHETRI</w:t>
            </w:r>
          </w:p>
          <w:p w14:paraId="4365C943">
            <w:pPr>
              <w:spacing w:before="0" w:after="100" w:line="360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Fullstack Developer | Mobile App Developer | UI/UX Enthusiast | Computing Student</w:t>
            </w:r>
          </w:p>
          <w:p w14:paraId="3E75963F">
            <w:pPr>
              <w:spacing w:before="0" w:after="0" w:line="360" w:lineRule="auto"/>
            </w:pPr>
            <w:r>
              <w:rPr>
                <w:rFonts w:ascii="Calibri" w:hAnsi="Calibri"/>
                <w:b w:val="0"/>
                <w:i w:val="0"/>
                <w:color w:val="58626E"/>
                <w:sz w:val="19"/>
              </w:rPr>
              <w:t xml:space="preserve">Dhobighat, Lalitpur | chhetriaryanjung@gmail.com | </w:t>
            </w:r>
            <w:r>
              <w:rPr>
                <w:rFonts w:hint="default"/>
                <w:b w:val="0"/>
                <w:i w:val="0"/>
                <w:color w:val="58626E"/>
                <w:sz w:val="19"/>
                <w:lang w:val="en-US"/>
              </w:rPr>
              <w:t>+977-</w:t>
            </w:r>
            <w:r>
              <w:rPr>
                <w:rFonts w:ascii="Calibri" w:hAnsi="Calibri"/>
                <w:b w:val="0"/>
                <w:i w:val="0"/>
                <w:color w:val="58626E"/>
                <w:sz w:val="19"/>
              </w:rPr>
              <w:t>9840530090</w:t>
            </w:r>
          </w:p>
          <w:p w14:paraId="70F60558">
            <w:pPr>
              <w:spacing w:before="20" w:after="0" w:line="360" w:lineRule="auto"/>
              <w:rPr>
                <w:color w:val="2E74B5"/>
                <w:u w:val="single"/>
              </w:rPr>
            </w:pPr>
            <w:r>
              <w:fldChar w:fldCharType="begin"/>
            </w:r>
            <w:r>
              <w:instrText xml:space="preserve"> HYPERLINK "https://github.com/aryan123jung"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GitHub</w:t>
            </w:r>
            <w:r>
              <w:rPr>
                <w:color w:val="2E74B5"/>
                <w:u w:val="single"/>
              </w:rPr>
              <w:fldChar w:fldCharType="end"/>
            </w:r>
            <w:r>
              <w:rPr>
                <w:rFonts w:ascii="Calibri" w:hAnsi="Calibri"/>
                <w:b w:val="0"/>
                <w:i w:val="0"/>
                <w:color w:val="58626E"/>
                <w:sz w:val="18"/>
              </w:rPr>
              <w:t xml:space="preserve"> | </w:t>
            </w:r>
            <w:r>
              <w:fldChar w:fldCharType="begin"/>
            </w:r>
            <w:r>
              <w:instrText xml:space="preserve"> HYPERLINK "https://www.linkedin.com/in/aryan-jung-chhetri-b67049363/"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LinkedIn</w:t>
            </w:r>
            <w:r>
              <w:rPr>
                <w:color w:val="2E74B5"/>
                <w:u w:val="single"/>
              </w:rPr>
              <w:fldChar w:fldCharType="end"/>
            </w:r>
          </w:p>
          <w:p w14:paraId="42357CBE">
            <w:pPr>
              <w:spacing w:before="20" w:after="0" w:line="360" w:lineRule="auto"/>
              <w:rPr>
                <w:color w:val="2E74B5"/>
                <w:u w:val="single"/>
              </w:rPr>
            </w:pPr>
          </w:p>
        </w:tc>
        <w:tc>
          <w:tcPr>
            <w:tcW w:w="15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FFFFFF"/>
            <w:tcMar>
              <w:top w:w="0" w:type="dxa"/>
              <w:left w:w="0" w:type="dxa"/>
              <w:bottom w:w="90" w:type="dxa"/>
              <w:right w:w="0" w:type="dxa"/>
            </w:tcMar>
            <w:vAlign w:val="center"/>
          </w:tcPr>
          <w:p w14:paraId="5C13364A">
            <w:pPr>
              <w:spacing w:before="0" w:after="0" w:line="360" w:lineRule="auto"/>
              <w:jc w:val="right"/>
            </w:pPr>
            <w:r>
              <w:drawing>
                <wp:inline distT="0" distB="0" distL="114300" distR="114300">
                  <wp:extent cx="914400" cy="10623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6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32ADE">
      <w:pPr>
        <w:pBdr>
          <w:bottom w:val="single" w:color="D7DEE8" w:sz="6" w:space="2"/>
        </w:pBdr>
        <w:spacing w:before="140" w:after="60" w:line="360" w:lineRule="auto"/>
      </w:pPr>
      <w:r>
        <w:rPr>
          <w:rFonts w:ascii="Calibri" w:hAnsi="Calibri"/>
          <w:b/>
          <w:i w:val="0"/>
          <w:caps/>
          <w:color w:val="2E74B5"/>
          <w:sz w:val="19"/>
        </w:rPr>
        <w:t>PROFESSIONAL PROFILE</w:t>
      </w:r>
    </w:p>
    <w:p w14:paraId="6A5F7099">
      <w:pPr>
        <w:spacing w:before="0" w:after="80" w:line="360" w:lineRule="auto"/>
        <w:rPr>
          <w:rFonts w:ascii="Calibri" w:hAnsi="Calibri"/>
          <w:b w:val="0"/>
          <w:i w:val="0"/>
          <w:color w:val="121F2E"/>
          <w:sz w:val="20"/>
        </w:rPr>
      </w:pPr>
      <w:r>
        <w:rPr>
          <w:rFonts w:ascii="Calibri" w:hAnsi="Calibri"/>
          <w:b w:val="0"/>
          <w:i w:val="0"/>
          <w:color w:val="121F2E"/>
          <w:sz w:val="20"/>
        </w:rPr>
        <w:t>BSc (Hons) Computing student with a practical blend of fullstack development, mobile app development, UI/UX design, cybersecurity learning, and data science and analytics. Builds clean, accessible, recruiter-ready digital experiences with strong attention to visual hierarchy, usability, and secure web fundamentals.</w:t>
      </w:r>
    </w:p>
    <w:p w14:paraId="5501FC2C">
      <w:pPr>
        <w:spacing w:before="0" w:after="80" w:line="360" w:lineRule="auto"/>
        <w:rPr>
          <w:rFonts w:ascii="Calibri" w:hAnsi="Calibri"/>
          <w:b w:val="0"/>
          <w:i w:val="0"/>
          <w:color w:val="121F2E"/>
          <w:sz w:val="20"/>
        </w:rPr>
      </w:pPr>
    </w:p>
    <w:p w14:paraId="0A2F108D">
      <w:pPr>
        <w:pBdr>
          <w:bottom w:val="single" w:color="D7DEE8" w:sz="6" w:space="2"/>
        </w:pBdr>
        <w:spacing w:before="140" w:after="60" w:line="360" w:lineRule="auto"/>
      </w:pPr>
      <w:r>
        <w:rPr>
          <w:rFonts w:ascii="Calibri" w:hAnsi="Calibri"/>
          <w:b/>
          <w:i w:val="0"/>
          <w:caps/>
          <w:color w:val="2E74B5"/>
          <w:sz w:val="19"/>
        </w:rPr>
        <w:t>TECHNICAL SKILLS</w:t>
      </w:r>
    </w:p>
    <w:tbl>
      <w:tblPr>
        <w:tblStyle w:val="1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F050DD8">
        <w:trPr>
          <w:jc w:val="center"/>
        </w:trPr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C5F6C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React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A75FC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JavaScript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46837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Flutter</w:t>
            </w:r>
          </w:p>
        </w:tc>
      </w:tr>
      <w:tr w14:paraId="01EB00B8">
        <w:trPr>
          <w:jc w:val="center"/>
        </w:trPr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146C5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Figma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9F2D4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Burp Suite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91A62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Python</w:t>
            </w:r>
          </w:p>
        </w:tc>
      </w:tr>
      <w:tr w14:paraId="78367DA3">
        <w:trPr>
          <w:jc w:val="center"/>
        </w:trPr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E2D93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Java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F3922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HTML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216B5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CSS</w:t>
            </w:r>
          </w:p>
        </w:tc>
      </w:tr>
      <w:tr w14:paraId="1EF9C103">
        <w:trPr>
          <w:jc w:val="center"/>
        </w:trPr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3FF89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UI/UX Design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3244B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Data Analytics</w:t>
            </w:r>
          </w:p>
        </w:tc>
        <w:tc>
          <w:tcPr>
            <w:tcW w:w="31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E68B7">
            <w:pPr>
              <w:spacing w:before="0" w:after="0" w:line="36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Web Security</w:t>
            </w:r>
          </w:p>
        </w:tc>
      </w:tr>
    </w:tbl>
    <w:p w14:paraId="4C9E9470">
      <w:pPr>
        <w:pBdr>
          <w:bottom w:val="single" w:color="D7DEE8" w:sz="6" w:space="2"/>
        </w:pBdr>
        <w:spacing w:before="140" w:after="60" w:line="360" w:lineRule="auto"/>
        <w:rPr>
          <w:rFonts w:ascii="Calibri" w:hAnsi="Calibri"/>
          <w:b/>
          <w:i w:val="0"/>
          <w:caps/>
          <w:color w:val="2E74B5"/>
          <w:sz w:val="19"/>
        </w:rPr>
      </w:pPr>
    </w:p>
    <w:p w14:paraId="648BAECC">
      <w:pPr>
        <w:pBdr>
          <w:bottom w:val="single" w:color="D7DEE8" w:sz="6" w:space="2"/>
        </w:pBdr>
        <w:spacing w:before="140" w:after="60" w:line="360" w:lineRule="auto"/>
      </w:pPr>
      <w:r>
        <w:rPr>
          <w:rFonts w:ascii="Calibri" w:hAnsi="Calibri"/>
          <w:b/>
          <w:i w:val="0"/>
          <w:caps/>
          <w:color w:val="2E74B5"/>
          <w:sz w:val="19"/>
        </w:rPr>
        <w:t>EDUCATION</w:t>
      </w:r>
    </w:p>
    <w:p w14:paraId="45BBB871">
      <w:pPr>
        <w:spacing w:before="0" w:after="20" w:line="360" w:lineRule="auto"/>
        <w:rPr>
          <w:rFonts w:ascii="Calibri" w:hAnsi="Calibri"/>
          <w:b w:val="0"/>
          <w:i w:val="0"/>
          <w:color w:val="121F2E"/>
          <w:sz w:val="19"/>
        </w:rPr>
      </w:pPr>
      <w:r>
        <w:rPr>
          <w:rFonts w:ascii="Calibri" w:hAnsi="Calibri"/>
          <w:b/>
          <w:i w:val="0"/>
          <w:color w:val="121F2E"/>
          <w:sz w:val="20"/>
        </w:rPr>
        <w:t>Softwarica College of IT and E-Commerce</w:t>
      </w:r>
      <w:r>
        <w:rPr>
          <w:rFonts w:hint="default"/>
          <w:b/>
          <w:i w:val="0"/>
          <w:color w:val="121F2E"/>
          <w:sz w:val="20"/>
          <w:lang w:val="en-US"/>
        </w:rPr>
        <w:t xml:space="preserve">: </w:t>
      </w:r>
      <w:r>
        <w:rPr>
          <w:rFonts w:ascii="Calibri" w:hAnsi="Calibri"/>
          <w:b w:val="0"/>
          <w:i w:val="0"/>
          <w:color w:val="121F2E"/>
          <w:sz w:val="19"/>
        </w:rPr>
        <w:t>BSc (Hons) Computing</w:t>
      </w:r>
    </w:p>
    <w:p w14:paraId="332C7845">
      <w:pPr>
        <w:spacing w:before="0" w:after="20" w:line="360" w:lineRule="auto"/>
        <w:rPr>
          <w:rFonts w:hint="default"/>
          <w:b w:val="0"/>
          <w:i w:val="0"/>
          <w:color w:val="121F2E"/>
          <w:sz w:val="19"/>
          <w:lang w:val="en-US"/>
        </w:rPr>
      </w:pPr>
      <w:r>
        <w:rPr>
          <w:rFonts w:hint="default"/>
          <w:b/>
          <w:i w:val="0"/>
          <w:color w:val="121F2E"/>
          <w:sz w:val="20"/>
          <w:lang w:val="en-US"/>
        </w:rPr>
        <w:t xml:space="preserve">+2 Nightingale College: </w:t>
      </w:r>
      <w:r>
        <w:rPr>
          <w:rFonts w:hint="default"/>
          <w:b w:val="0"/>
          <w:i w:val="0"/>
          <w:color w:val="121F2E"/>
          <w:sz w:val="19"/>
          <w:lang w:val="en-US"/>
        </w:rPr>
        <w:t>Management with Maths and Computer</w:t>
      </w:r>
    </w:p>
    <w:p w14:paraId="4BFAE8C6">
      <w:pPr>
        <w:spacing w:before="0" w:after="20" w:line="360" w:lineRule="auto"/>
        <w:rPr>
          <w:rFonts w:hint="default"/>
          <w:b w:val="0"/>
          <w:i w:val="0"/>
          <w:color w:val="121F2E"/>
          <w:sz w:val="19"/>
          <w:lang w:val="en-US"/>
        </w:rPr>
      </w:pPr>
    </w:p>
    <w:p w14:paraId="5C16166A">
      <w:pPr>
        <w:pBdr>
          <w:bottom w:val="single" w:color="D7DEE8" w:sz="6" w:space="2"/>
        </w:pBdr>
        <w:spacing w:before="140" w:after="60" w:line="360" w:lineRule="auto"/>
      </w:pPr>
      <w:bookmarkStart w:id="0" w:name="_GoBack"/>
      <w:bookmarkEnd w:id="0"/>
      <w:r>
        <w:rPr>
          <w:rFonts w:ascii="Calibri" w:hAnsi="Calibri"/>
          <w:b/>
          <w:i w:val="0"/>
          <w:caps/>
          <w:color w:val="2E74B5"/>
          <w:sz w:val="19"/>
        </w:rPr>
        <w:t>PROJECTS</w:t>
      </w:r>
    </w:p>
    <w:p w14:paraId="074C31D4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ChautariKuraKani:</w:t>
      </w:r>
      <w:r>
        <w:rPr>
          <w:rFonts w:ascii="Calibri" w:hAnsi="Calibri"/>
          <w:b w:val="0"/>
          <w:i w:val="0"/>
          <w:color w:val="121F2E"/>
          <w:sz w:val="19"/>
        </w:rPr>
        <w:t xml:space="preserve"> Full social media application for web and mobile where users connect and join Chautari communities inspired by Nepali conversation culture. </w:t>
      </w:r>
      <w:r>
        <w:rPr>
          <w:rFonts w:ascii="Calibri" w:hAnsi="Calibri"/>
          <w:b/>
          <w:bCs/>
          <w:i w:val="0"/>
          <w:color w:val="121F2E"/>
          <w:sz w:val="19"/>
        </w:rPr>
        <w:t xml:space="preserve">Tech: </w:t>
      </w:r>
      <w:r>
        <w:rPr>
          <w:rFonts w:ascii="Calibri" w:hAnsi="Calibri"/>
          <w:b w:val="0"/>
          <w:i w:val="0"/>
          <w:color w:val="121F2E"/>
          <w:sz w:val="19"/>
        </w:rPr>
        <w:t>TypeScript, Flutter, NodeJS.</w:t>
      </w:r>
    </w:p>
    <w:p w14:paraId="53ED44E9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TeamSphere:</w:t>
      </w:r>
      <w:r>
        <w:rPr>
          <w:rFonts w:ascii="Calibri" w:hAnsi="Calibri"/>
          <w:b w:val="0"/>
          <w:i w:val="0"/>
          <w:color w:val="121F2E"/>
          <w:sz w:val="19"/>
        </w:rPr>
        <w:t xml:space="preserve"> Team management platform for coaches to analyze player performance and support structured decisions. </w:t>
      </w:r>
      <w:r>
        <w:rPr>
          <w:rFonts w:ascii="Calibri" w:hAnsi="Calibri"/>
          <w:b/>
          <w:bCs/>
          <w:i w:val="0"/>
          <w:color w:val="121F2E"/>
          <w:sz w:val="19"/>
        </w:rPr>
        <w:t>Tech:</w:t>
      </w:r>
      <w:r>
        <w:rPr>
          <w:rFonts w:ascii="Calibri" w:hAnsi="Calibri"/>
          <w:b w:val="0"/>
          <w:i w:val="0"/>
          <w:color w:val="121F2E"/>
          <w:sz w:val="19"/>
        </w:rPr>
        <w:t xml:space="preserve"> React, Fullstack, Tailwind.</w:t>
      </w:r>
    </w:p>
    <w:p w14:paraId="2B83F057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Caption:</w:t>
      </w:r>
      <w:r>
        <w:rPr>
          <w:rFonts w:ascii="Calibri" w:hAnsi="Calibri"/>
          <w:b w:val="0"/>
          <w:i w:val="0"/>
          <w:color w:val="121F2E"/>
          <w:sz w:val="19"/>
        </w:rPr>
        <w:t xml:space="preserve"> Mobile application for multi-language translation and scan-based translation workflows. </w:t>
      </w:r>
      <w:r>
        <w:rPr>
          <w:rFonts w:ascii="Calibri" w:hAnsi="Calibri"/>
          <w:b/>
          <w:bCs/>
          <w:i w:val="0"/>
          <w:color w:val="121F2E"/>
          <w:sz w:val="19"/>
        </w:rPr>
        <w:t xml:space="preserve">Tech: </w:t>
      </w:r>
      <w:r>
        <w:rPr>
          <w:rFonts w:ascii="Calibri" w:hAnsi="Calibri"/>
          <w:b w:val="0"/>
          <w:i w:val="0"/>
          <w:color w:val="121F2E"/>
          <w:sz w:val="19"/>
        </w:rPr>
        <w:t>Kotlin, Java.</w:t>
      </w:r>
    </w:p>
    <w:p w14:paraId="4CCFC47D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GuffGuthi:</w:t>
      </w:r>
      <w:r>
        <w:rPr>
          <w:rFonts w:ascii="Calibri" w:hAnsi="Calibri"/>
          <w:b w:val="0"/>
          <w:i w:val="0"/>
          <w:color w:val="121F2E"/>
          <w:sz w:val="19"/>
        </w:rPr>
        <w:t xml:space="preserve"> Reddit-like communication app inspired by Nepali Guthi culture, focused on community discussion and user interaction. </w:t>
      </w:r>
      <w:r>
        <w:rPr>
          <w:rFonts w:ascii="Calibri" w:hAnsi="Calibri"/>
          <w:b/>
          <w:bCs/>
          <w:i w:val="0"/>
          <w:color w:val="121F2E"/>
          <w:sz w:val="19"/>
        </w:rPr>
        <w:t>Tech:</w:t>
      </w:r>
      <w:r>
        <w:rPr>
          <w:rFonts w:ascii="Calibri" w:hAnsi="Calibri"/>
          <w:b w:val="0"/>
          <w:i w:val="0"/>
          <w:color w:val="121F2E"/>
          <w:sz w:val="19"/>
        </w:rPr>
        <w:t xml:space="preserve"> React, JavaScript.</w:t>
      </w:r>
    </w:p>
    <w:p w14:paraId="7A38B2EE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Data Science Data Analytics:</w:t>
      </w:r>
      <w:r>
        <w:rPr>
          <w:rFonts w:ascii="Calibri" w:hAnsi="Calibri"/>
          <w:b w:val="0"/>
          <w:i w:val="0"/>
          <w:color w:val="121F2E"/>
          <w:sz w:val="19"/>
        </w:rPr>
        <w:t xml:space="preserve"> Analytics project for a UK county dataset, focused on insight generation and informed decision-making. </w:t>
      </w:r>
      <w:r>
        <w:rPr>
          <w:rFonts w:ascii="Calibri" w:hAnsi="Calibri"/>
          <w:b/>
          <w:bCs/>
          <w:i w:val="0"/>
          <w:color w:val="121F2E"/>
          <w:sz w:val="19"/>
        </w:rPr>
        <w:t>Tech:</w:t>
      </w:r>
      <w:r>
        <w:rPr>
          <w:rFonts w:ascii="Calibri" w:hAnsi="Calibri"/>
          <w:b w:val="0"/>
          <w:i w:val="0"/>
          <w:color w:val="121F2E"/>
          <w:sz w:val="19"/>
        </w:rPr>
        <w:t xml:space="preserve"> R, R-Studio, Excel.</w:t>
      </w:r>
    </w:p>
    <w:p w14:paraId="2A0E9ECE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ML/AI Player Recommendation System:</w:t>
      </w:r>
      <w:r>
        <w:rPr>
          <w:rFonts w:ascii="Calibri" w:hAnsi="Calibri"/>
          <w:b w:val="0"/>
          <w:i w:val="0"/>
          <w:color w:val="121F2E"/>
          <w:sz w:val="19"/>
        </w:rPr>
        <w:t xml:space="preserve"> ML/AI project for IPL franchises to support squad building and identify domestic players with growth potential. </w:t>
      </w:r>
      <w:r>
        <w:rPr>
          <w:rFonts w:ascii="Calibri" w:hAnsi="Calibri"/>
          <w:b/>
          <w:bCs/>
          <w:i w:val="0"/>
          <w:color w:val="121F2E"/>
          <w:sz w:val="19"/>
        </w:rPr>
        <w:t>Tech:</w:t>
      </w:r>
      <w:r>
        <w:rPr>
          <w:rFonts w:ascii="Calibri" w:hAnsi="Calibri"/>
          <w:b w:val="0"/>
          <w:i w:val="0"/>
          <w:color w:val="121F2E"/>
          <w:sz w:val="19"/>
        </w:rPr>
        <w:t xml:space="preserve"> Python, Excel.</w:t>
      </w:r>
    </w:p>
    <w:p w14:paraId="00A2CC0F">
      <w:pPr>
        <w:pBdr>
          <w:bottom w:val="single" w:color="D7DEE8" w:sz="6" w:space="2"/>
        </w:pBdr>
        <w:spacing w:before="140" w:after="60" w:line="360" w:lineRule="auto"/>
      </w:pPr>
      <w:r>
        <w:rPr>
          <w:rFonts w:ascii="Calibri" w:hAnsi="Calibri"/>
          <w:b/>
          <w:i w:val="0"/>
          <w:caps/>
          <w:color w:val="2E74B5"/>
          <w:sz w:val="19"/>
        </w:rPr>
        <w:t>ACADEMIC &amp; PERSONAL EXPERIENCE</w:t>
      </w:r>
    </w:p>
    <w:p w14:paraId="63DB8991">
      <w:pPr>
        <w:pStyle w:val="23"/>
        <w:numPr>
          <w:numId w:val="0"/>
        </w:numPr>
        <w:spacing w:before="0" w:after="40" w:line="360" w:lineRule="auto"/>
        <w:ind w:leftChars="0"/>
      </w:pPr>
    </w:p>
    <w:p w14:paraId="3225C226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Personal Web Application Development:</w:t>
      </w:r>
      <w:r>
        <w:rPr>
          <w:rFonts w:ascii="Calibri" w:hAnsi="Calibri"/>
          <w:b w:val="0"/>
          <w:i w:val="0"/>
          <w:color w:val="121F2E"/>
          <w:sz w:val="19"/>
        </w:rPr>
        <w:t xml:space="preserve"> Built fullstack interfaces and practiced component-driven development with modern JavaScript workflows.</w:t>
      </w:r>
    </w:p>
    <w:p w14:paraId="6B342AC2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Personal Mobile Application Development:</w:t>
      </w:r>
      <w:r>
        <w:rPr>
          <w:rFonts w:ascii="Calibri" w:hAnsi="Calibri"/>
          <w:b w:val="0"/>
          <w:i w:val="0"/>
          <w:color w:val="121F2E"/>
          <w:sz w:val="19"/>
        </w:rPr>
        <w:t xml:space="preserve"> Built functional mobile interfaces using modern Flutter and Riverpod workflows.</w:t>
      </w:r>
    </w:p>
    <w:p w14:paraId="40C9845F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UI/UX Design Practice:</w:t>
      </w:r>
      <w:r>
        <w:rPr>
          <w:rFonts w:ascii="Calibri" w:hAnsi="Calibri"/>
          <w:b w:val="0"/>
          <w:i w:val="0"/>
          <w:color w:val="121F2E"/>
          <w:sz w:val="19"/>
        </w:rPr>
        <w:t xml:space="preserve"> Created clean user flows, wireframes, and interface concepts with focus on usability and visual hierarchy.</w:t>
      </w:r>
    </w:p>
    <w:p w14:paraId="54E9FB77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Academic Team Collaborations:</w:t>
      </w:r>
      <w:r>
        <w:rPr>
          <w:rFonts w:ascii="Calibri" w:hAnsi="Calibri"/>
          <w:b w:val="0"/>
          <w:i w:val="0"/>
          <w:color w:val="121F2E"/>
          <w:sz w:val="19"/>
        </w:rPr>
        <w:t xml:space="preserve"> Worked with classmates on computing assignments, shared responsibilities, and presented technical outcomes.</w:t>
      </w:r>
    </w:p>
    <w:p w14:paraId="24A32E5C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Cybersecurity Learning:</w:t>
      </w:r>
      <w:r>
        <w:rPr>
          <w:rFonts w:ascii="Calibri" w:hAnsi="Calibri"/>
          <w:b w:val="0"/>
          <w:i w:val="0"/>
          <w:color w:val="121F2E"/>
          <w:sz w:val="19"/>
        </w:rPr>
        <w:t xml:space="preserve"> Explored web application security fundamentals, HTTP behavior, and testing workflows using Burp Suite.</w:t>
      </w:r>
    </w:p>
    <w:p w14:paraId="0A80A854">
      <w:pPr>
        <w:pStyle w:val="23"/>
        <w:numPr>
          <w:numId w:val="0"/>
        </w:numPr>
        <w:spacing w:before="0" w:after="40" w:line="360" w:lineRule="auto"/>
        <w:ind w:leftChars="0"/>
      </w:pPr>
    </w:p>
    <w:p w14:paraId="4D4018F3">
      <w:pPr>
        <w:pBdr>
          <w:bottom w:val="single" w:color="D7DEE8" w:sz="6" w:space="2"/>
        </w:pBdr>
        <w:spacing w:before="140" w:after="60" w:line="360" w:lineRule="auto"/>
        <w:rPr>
          <w:rFonts w:ascii="Calibri" w:hAnsi="Calibri"/>
          <w:b/>
          <w:i w:val="0"/>
          <w:caps/>
          <w:color w:val="2E74B5"/>
          <w:sz w:val="19"/>
        </w:rPr>
      </w:pPr>
      <w:r>
        <w:rPr>
          <w:rFonts w:ascii="Calibri" w:hAnsi="Calibri"/>
          <w:b/>
          <w:i w:val="0"/>
          <w:caps/>
          <w:color w:val="2E74B5"/>
          <w:sz w:val="19"/>
        </w:rPr>
        <w:t>LEADERSHIP &amp; SOFT SKILLS</w:t>
      </w:r>
    </w:p>
    <w:p w14:paraId="7F2CDF55">
      <w:pPr>
        <w:pStyle w:val="23"/>
        <w:numPr>
          <w:numId w:val="0"/>
        </w:numPr>
        <w:spacing w:before="0" w:after="40" w:line="360" w:lineRule="auto"/>
        <w:ind w:leftChars="0"/>
      </w:pPr>
    </w:p>
    <w:p w14:paraId="0EF400F8">
      <w:pPr>
        <w:pStyle w:val="23"/>
        <w:spacing w:before="0" w:after="40" w:line="360" w:lineRule="auto"/>
      </w:pPr>
      <w:r>
        <w:rPr>
          <w:rFonts w:ascii="Calibri" w:hAnsi="Calibri"/>
          <w:b/>
          <w:i w:val="0"/>
          <w:color w:val="121F2E"/>
          <w:sz w:val="19"/>
        </w:rPr>
        <w:t>U19 District Cricket Captain:</w:t>
      </w:r>
      <w:r>
        <w:rPr>
          <w:rFonts w:ascii="Calibri" w:hAnsi="Calibri"/>
          <w:b w:val="0"/>
          <w:i w:val="0"/>
          <w:color w:val="121F2E"/>
          <w:sz w:val="19"/>
        </w:rPr>
        <w:t xml:space="preserve"> Demonstrated leadership, teamwork, discipline, communication, and decision-making under pressure.</w:t>
      </w:r>
    </w:p>
    <w:p w14:paraId="2D846D53">
      <w:pPr>
        <w:pStyle w:val="23"/>
        <w:numPr>
          <w:numId w:val="0"/>
        </w:numPr>
        <w:spacing w:before="0" w:after="40" w:line="360" w:lineRule="auto"/>
        <w:ind w:leftChars="0"/>
      </w:pPr>
    </w:p>
    <w:p w14:paraId="4225127C">
      <w:pPr>
        <w:spacing w:before="0" w:after="0" w:line="360" w:lineRule="auto"/>
      </w:pPr>
      <w:r>
        <w:rPr>
          <w:rFonts w:ascii="Calibri" w:hAnsi="Calibri"/>
          <w:b/>
          <w:i w:val="0"/>
          <w:color w:val="121F2E"/>
          <w:sz w:val="19"/>
        </w:rPr>
        <w:t xml:space="preserve">Soft skills: </w:t>
      </w:r>
      <w:r>
        <w:rPr>
          <w:rFonts w:ascii="Calibri" w:hAnsi="Calibri"/>
          <w:b w:val="0"/>
          <w:i w:val="0"/>
          <w:color w:val="121F2E"/>
          <w:sz w:val="19"/>
        </w:rPr>
        <w:t>Leadership, Team Collaboration, Communication, Problem Solving, Adaptability, Strategic Thinking</w:t>
      </w:r>
    </w:p>
    <w:sectPr>
      <w:footerReference r:id="rId5" w:type="default"/>
      <w:pgSz w:w="12240" w:h="15840"/>
      <w:pgMar w:top="792" w:right="893" w:bottom="792" w:left="893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99D20">
    <w:pPr>
      <w:pStyle w:val="18"/>
      <w:spacing w:before="0" w:after="0" w:line="240" w:lineRule="auto"/>
      <w:jc w:val="center"/>
    </w:pPr>
    <w:r>
      <w:rPr>
        <w:rFonts w:ascii="Calibri" w:hAnsi="Calibri"/>
        <w:b w:val="0"/>
        <w:i w:val="0"/>
        <w:color w:val="58626E"/>
        <w:sz w:val="17"/>
      </w:rPr>
      <w:t>Aryan Jung Chhetri | Curriculum Vitae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ED70214"/>
    <w:rsid w:val="E7FD8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Calibri" w:hAnsi="Calibri" w:eastAsiaTheme="minorEastAsia" w:cstheme="minorBidi"/>
      <w:color w:val="121F2E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331</Words>
  <Characters>2332</Characters>
  <Lines>0</Lines>
  <Paragraphs>0</Paragraphs>
  <TotalTime>28</TotalTime>
  <ScaleCrop>false</ScaleCrop>
  <LinksUpToDate>false</LinksUpToDate>
  <CharactersWithSpaces>2675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Aryan Jung Chhetri</dc:creator>
  <dc:description>generated by python-docx</dc:description>
  <cp:keywords>Fullstack Developer, Mobile App Developer, UI/UX, Cybersecurity, Data Analytics</cp:keywords>
  <cp:lastModifiedBy>Aryan Jung Chhetri</cp:lastModifiedBy>
  <dcterms:modified xsi:type="dcterms:W3CDTF">2026-05-28T22:42:27Z</dcterms:modified>
  <dc:subject>Curriculum Vitae</dc:subject>
  <dc:title>Aryan Jung Chhetri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07E00FDA3C163F5FFB6C186AA0076913_42</vt:lpwstr>
  </property>
</Properties>
</file>